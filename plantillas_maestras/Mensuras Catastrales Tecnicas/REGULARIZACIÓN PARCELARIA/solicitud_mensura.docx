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EC6F3">
      <w:pPr>
        <w:pStyle w:val="2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SOLICITUD DE AUTORIZACIÓN</w:t>
      </w:r>
    </w:p>
    <w:p w14:paraId="5238320A">
      <w:pPr>
        <w:pStyle w:val="2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AL:</w:t>
      </w:r>
      <w:r>
        <w:rPr>
          <w:rFonts w:ascii="SimSun" w:hAnsi="SimSun" w:eastAsia="SimSun" w:cs="SimSun"/>
          <w:sz w:val="24"/>
          <w:szCs w:val="24"/>
        </w:rPr>
        <w:t xml:space="preserve"> {{ organo_ji }} de {{ organo_localidad }} </w:t>
      </w:r>
    </w:p>
    <w:p w14:paraId="6FA3216A">
      <w:pPr>
        <w:pStyle w:val="2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ASUNTO:</w:t>
      </w:r>
      <w:r>
        <w:rPr>
          <w:rFonts w:ascii="SimSun" w:hAnsi="SimSun" w:eastAsia="SimSun" w:cs="SimSun"/>
          <w:sz w:val="24"/>
          <w:szCs w:val="24"/>
        </w:rPr>
        <w:t xml:space="preserve"> Solicitud de autorización para proceso de {{ tipo_proceso }}. </w:t>
      </w:r>
    </w:p>
    <w:p w14:paraId="4F6D6C87">
      <w:pPr>
        <w:pStyle w:val="2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SOLICITANTE:</w:t>
      </w:r>
      <w:r>
        <w:rPr>
          <w:rFonts w:ascii="SimSun" w:hAnsi="SimSun" w:eastAsia="SimSun" w:cs="SimSun"/>
          <w:sz w:val="24"/>
          <w:szCs w:val="24"/>
        </w:rPr>
        <w:t xml:space="preserve"> {{ cliente_nombre }}, portador de la cédula {{ cedula }}. </w:t>
      </w:r>
    </w:p>
    <w:p w14:paraId="00527CF9">
      <w:pPr>
        <w:pStyle w:val="2"/>
        <w:jc w:val="both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  <w:r>
        <w:rPr>
          <w:rFonts w:ascii="SimSun" w:hAnsi="SimSun" w:eastAsia="SimSun" w:cs="SimSun"/>
          <w:b/>
          <w:bCs/>
          <w:sz w:val="24"/>
          <w:szCs w:val="24"/>
        </w:rPr>
        <w:t>INMUEBLE:</w:t>
      </w:r>
      <w:r>
        <w:rPr>
          <w:rFonts w:ascii="SimSun" w:hAnsi="SimSun" w:eastAsia="SimSun" w:cs="SimSun"/>
          <w:sz w:val="24"/>
          <w:szCs w:val="24"/>
        </w:rPr>
        <w:t xml:space="preserve"> Inmueble identificado como {{ designacion_catastral }} con una superficie de {{ superficie }}.</w:t>
      </w:r>
    </w:p>
    <w:p w14:paraId="3FFE3EC7">
      <w:pPr>
        <w:rPr>
          <w:rFonts w:hint="default"/>
        </w:rPr>
      </w:pPr>
    </w:p>
    <w:p w14:paraId="5F3C653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LA: Dirección Regional de Mensuras Catastrales, Departamento {{DEPARTAMENTO}}</w:t>
      </w:r>
    </w:p>
    <w:p w14:paraId="297ACF9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ASUNTO: Solicitud de autorización para realizar trabajos de: {{TIPO_ACTUACION}}</w:t>
      </w:r>
    </w:p>
    <w:p w14:paraId="1D89FDF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ANEXOS: Copia de constancia anotada, copia de cédula del solicitante, impuesto del Colegio Dominicano de Notarios (Ley 140-15), copia del Acto de Venta</w:t>
      </w:r>
    </w:p>
    <w:p w14:paraId="04E226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Datos del Solicitante:</w:t>
      </w:r>
    </w:p>
    <w:p w14:paraId="4CE6F80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Nombre: {{CLIENTE_NOMBRE}}</w:t>
      </w:r>
    </w:p>
    <w:p w14:paraId="3942331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Nacionalidad: Dominicano</w:t>
      </w:r>
    </w:p>
    <w:p w14:paraId="196C07D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Estado Civil: {{ESTADO_CIVIL}}</w:t>
      </w:r>
    </w:p>
    <w:p w14:paraId="24B5173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Profesión: {{PROFESION}}</w:t>
      </w:r>
    </w:p>
    <w:p w14:paraId="55FFA1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Cédula: {{CEDULA}}</w:t>
      </w:r>
    </w:p>
    <w:p w14:paraId="6CFFA76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Dirección: {{CLIENTE_DIRECCION}}</w:t>
      </w:r>
    </w:p>
    <w:p w14:paraId="046C85D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Datos del Agrimensor:</w:t>
      </w:r>
    </w:p>
    <w:p w14:paraId="14543BE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Nombre: {{AGRIMENSOR_NOMBRE}}</w:t>
      </w:r>
    </w:p>
    <w:p w14:paraId="79E3042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CODIA: {{CODIA}}</w:t>
      </w:r>
    </w:p>
    <w:p w14:paraId="2B29FA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Cédula: {{CEDULA_AGRIMENSOR}}</w:t>
      </w:r>
    </w:p>
    <w:p w14:paraId="33211DE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Dirección: {{AGRIMENSOR_DIRECCION}}</w:t>
      </w:r>
    </w:p>
    <w:p w14:paraId="3D9BE8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Contactos: {{TELEFONOS}}</w:t>
      </w:r>
    </w:p>
    <w:p w14:paraId="4AFB832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Correo electrónico: {{EMAIL}}</w:t>
      </w:r>
    </w:p>
    <w:p w14:paraId="4F249CF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Detalle del Inmueble:</w:t>
      </w:r>
    </w:p>
    <w:p w14:paraId="5D337CD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Tipo de actuación: {{TIPO_ACTUACION}}</w:t>
      </w:r>
    </w:p>
    <w:p w14:paraId="040B6D4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Parcela: {{PARCELA_POSICIONAL}}</w:t>
      </w:r>
    </w:p>
    <w:p w14:paraId="37249EF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Distrito Catastral: {{DISTRITO_CATASTRAL}}</w:t>
      </w:r>
    </w:p>
    <w:p w14:paraId="3AD75AF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Matrícula: {{MATRICULA}}</w:t>
      </w:r>
    </w:p>
    <w:p w14:paraId="00C34AA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Constancia anotada: {{DATOS_CONSTANCIA}}</w:t>
      </w:r>
    </w:p>
    <w:p w14:paraId="0C744E0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Coordenadas: {{COORDENADAS}}</w:t>
      </w:r>
    </w:p>
    <w:p w14:paraId="647A2B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Superficie: {{SUPERFICIE}} M²</w:t>
      </w:r>
    </w:p>
    <w:p w14:paraId="3F9FDDF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Ubicación: {{UBICACION}}</w:t>
      </w:r>
    </w:p>
    <w:p w14:paraId="12C6D3A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Notas:</w:t>
      </w:r>
    </w:p>
    <w:p w14:paraId="57DEAE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Sustentado en contrato de trabajo d/f {{FECHA_CONTRATO}}, legalizado por el notario {{NOMBRE_NOTARIO}}, matrícula {{MATRICULA_NOTARIO}}.</w:t>
      </w:r>
    </w:p>
    <w:p w14:paraId="2570A5B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Se solicita que los trabajos aprobados sean remitidos al Registro de Títulos territorialmente competente.</w:t>
      </w:r>
    </w:p>
    <w:p w14:paraId="4542748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El inmueble no tiene registros de cargas o gravámenes.</w:t>
      </w:r>
    </w:p>
    <w:p w14:paraId="546366A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Declaración del Agrimensor:</w:t>
      </w:r>
    </w:p>
    <w:p w14:paraId="634C212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Yo, {{AGRIMENSOR_NOMBRE}}, declaro que al firmar esta solicitud acepto el carácter de Oficial Público y me comprometo a realizar los trabajos conforme a la Ley de Registro Inmobiliario No. 108-05, el Reglamento General de Mensuras Catastrales y demás normas aplicables.</w:t>
      </w:r>
    </w:p>
    <w:p w14:paraId="473B783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Firmas:</w:t>
      </w:r>
    </w:p>
    <w:p w14:paraId="5A3DBB6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____________________________</w:t>
      </w:r>
    </w:p>
    <w:p w14:paraId="68660CF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{{AGRIMENSOR_NOMBRE}} – Agrimensor Contratista – CODIA {{CODIA}}</w:t>
      </w:r>
    </w:p>
    <w:p w14:paraId="44A9124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____________________________</w:t>
      </w:r>
    </w:p>
    <w:p w14:paraId="123A4D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{{CLIENTE_NOMBRE}} – Propietario</w:t>
      </w:r>
    </w:p>
    <w:p w14:paraId="71CABA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Legalización Notarial:</w:t>
      </w:r>
    </w:p>
    <w:p w14:paraId="5294505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Yo, {{NOMBRE_NOTARIO}}, Abogado Notario Público del Municipio de {{MUNICIPIO}}, Provincia {{PROVINCIA}}, certifico que las firmas que anteceden fueron puestas libre y voluntariamente en mi presencia por los señores {{AGRIMENSOR_NOMBRE}} y {{CLIENTE_NOMBRE}}, quienes me han declarado que esas son sus respectivas firmas.</w:t>
      </w:r>
    </w:p>
    <w:p w14:paraId="4C570C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 la ciudad de {{CIUDAD}}, a los {{FECHA_DIA}} días del mes de {{FECHA_MES}} del año {{FECHA_ANO}}.</w:t>
      </w:r>
    </w:p>
    <w:p w14:paraId="3BF229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_________________________</w:t>
      </w:r>
    </w:p>
    <w:p w14:paraId="6035896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{{NOMBRE_NOTARIO}} – Notario Público – Matrícula {{MATRICULA_NOTARIO}}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762E0C"/>
    <w:rsid w:val="5CD5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LIC. JHONNY MATOS</cp:lastModifiedBy>
  <dcterms:modified xsi:type="dcterms:W3CDTF">2026-04-09T04:32:21Z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6730EC4CA34D49BCA16DB8B8CAD19D7D_13</vt:lpwstr>
  </property>
</Properties>
</file>